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4DE06E" w14:textId="19A87B6C" w:rsidR="00B24E76" w:rsidRDefault="00B059F3">
      <w:pPr>
        <w:rPr>
          <w:lang w:val="vi-VN"/>
        </w:rPr>
      </w:pPr>
      <w:r>
        <w:rPr>
          <w:lang w:val="vi-VN"/>
        </w:rPr>
        <w:t>Huỳnh Đại Lục</w:t>
      </w:r>
    </w:p>
    <w:p w14:paraId="30A7C28A" w14:textId="2D082C3E" w:rsidR="00B24E76" w:rsidRDefault="00B059F3">
      <w:pPr>
        <w:rPr>
          <w:lang w:val="vi-VN"/>
        </w:rPr>
      </w:pPr>
      <w:r>
        <w:rPr>
          <w:lang w:val="vi-VN"/>
        </w:rPr>
        <w:t>1250080109</w:t>
      </w:r>
    </w:p>
    <w:p w14:paraId="2EDEF53C" w14:textId="341A612F" w:rsidR="00B24E76" w:rsidRDefault="00B059F3">
      <w:pPr>
        <w:rPr>
          <w:lang w:val="vi-VN"/>
        </w:rPr>
      </w:pPr>
      <w:r>
        <w:rPr>
          <w:lang w:val="vi-VN"/>
        </w:rPr>
        <w:t>CNPM</w:t>
      </w:r>
      <w:r w:rsidR="00000000">
        <w:rPr>
          <w:lang w:val="vi-VN"/>
        </w:rPr>
        <w:t>2</w:t>
      </w:r>
    </w:p>
    <w:p w14:paraId="3A72D51D" w14:textId="77777777" w:rsidR="00B24E76" w:rsidRDefault="00B24E76"/>
    <w:p w14:paraId="62669CF7" w14:textId="77777777" w:rsidR="00B24E76" w:rsidRDefault="00000000">
      <w:pPr>
        <w:rPr>
          <w:rFonts w:eastAsia="SimSun" w:cs="Times New Roman"/>
          <w:sz w:val="24"/>
          <w:szCs w:val="24"/>
        </w:rPr>
      </w:pPr>
      <w:r>
        <w:rPr>
          <w:rFonts w:eastAsia="SimSun" w:cs="Times New Roman"/>
          <w:sz w:val="24"/>
          <w:szCs w:val="24"/>
        </w:rPr>
        <w:t>FrmMain</w:t>
      </w:r>
    </w:p>
    <w:p w14:paraId="15A08AFF" w14:textId="0D1835AB" w:rsidR="00B24E76" w:rsidRPr="00B059F3" w:rsidRDefault="00B059F3">
      <w:pPr>
        <w:rPr>
          <w:lang w:val="vi-VN"/>
        </w:rPr>
      </w:pPr>
      <w:r w:rsidRPr="00B059F3">
        <w:rPr>
          <w:lang w:val="vi-VN"/>
        </w:rPr>
        <w:drawing>
          <wp:inline distT="0" distB="0" distL="0" distR="0" wp14:anchorId="74CF8F0D" wp14:editId="5E178BA5">
            <wp:extent cx="5274310" cy="2666365"/>
            <wp:effectExtent l="0" t="0" r="2540" b="635"/>
            <wp:docPr id="1738379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3791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6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11541" w14:textId="77777777" w:rsidR="00B24E76" w:rsidRDefault="00B24E76"/>
    <w:p w14:paraId="0399366F" w14:textId="77777777" w:rsidR="00B24E76" w:rsidRDefault="00B24E76"/>
    <w:p w14:paraId="27C9EF4E" w14:textId="77777777" w:rsidR="00B24E76" w:rsidRDefault="00000000">
      <w:pPr>
        <w:rPr>
          <w:rFonts w:eastAsia="SimSun" w:cs="Times New Roman"/>
          <w:sz w:val="24"/>
          <w:szCs w:val="24"/>
        </w:rPr>
      </w:pPr>
      <w:r>
        <w:rPr>
          <w:rFonts w:eastAsia="SimSun" w:cs="Times New Roman"/>
          <w:sz w:val="24"/>
          <w:szCs w:val="24"/>
        </w:rPr>
        <w:t>FrmDanhMuc</w:t>
      </w:r>
    </w:p>
    <w:p w14:paraId="08EE58E8" w14:textId="3FD85684" w:rsidR="00B24E76" w:rsidRPr="00B059F3" w:rsidRDefault="00F00AB4">
      <w:pPr>
        <w:rPr>
          <w:rFonts w:eastAsia="SimSun" w:cs="Times New Roman"/>
          <w:sz w:val="24"/>
          <w:szCs w:val="24"/>
          <w:lang w:val="vi-VN"/>
        </w:rPr>
      </w:pPr>
      <w:r w:rsidRPr="00F00AB4">
        <w:rPr>
          <w:rFonts w:eastAsia="SimSun" w:cs="Times New Roman"/>
          <w:sz w:val="24"/>
          <w:szCs w:val="24"/>
          <w:lang w:val="vi-VN"/>
        </w:rPr>
        <w:drawing>
          <wp:inline distT="0" distB="0" distL="0" distR="0" wp14:anchorId="697BEF13" wp14:editId="55DA88DA">
            <wp:extent cx="5274310" cy="2459990"/>
            <wp:effectExtent l="0" t="0" r="2540" b="0"/>
            <wp:docPr id="1395785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7851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5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58064" w14:textId="77777777" w:rsidR="00B24E76" w:rsidRDefault="00B24E76">
      <w:pPr>
        <w:rPr>
          <w:rFonts w:eastAsia="SimSun" w:cs="Times New Roman"/>
          <w:sz w:val="24"/>
          <w:szCs w:val="24"/>
        </w:rPr>
      </w:pPr>
    </w:p>
    <w:p w14:paraId="2BAB5A71" w14:textId="77777777" w:rsidR="00B24E76" w:rsidRDefault="00B24E76">
      <w:pPr>
        <w:rPr>
          <w:rFonts w:eastAsia="SimSun" w:cs="Times New Roman"/>
          <w:sz w:val="24"/>
          <w:szCs w:val="24"/>
        </w:rPr>
      </w:pPr>
    </w:p>
    <w:p w14:paraId="67B959EB" w14:textId="77777777" w:rsidR="00B24E76" w:rsidRDefault="00B24E76">
      <w:pPr>
        <w:rPr>
          <w:rFonts w:eastAsia="SimSun" w:cs="Times New Roman"/>
          <w:sz w:val="24"/>
          <w:szCs w:val="24"/>
        </w:rPr>
      </w:pPr>
    </w:p>
    <w:p w14:paraId="4CBB8767" w14:textId="77777777" w:rsidR="00B24E76" w:rsidRDefault="00B24E76">
      <w:pPr>
        <w:rPr>
          <w:rFonts w:eastAsia="SimSun" w:cs="Times New Roman"/>
          <w:sz w:val="24"/>
          <w:szCs w:val="24"/>
        </w:rPr>
      </w:pPr>
    </w:p>
    <w:p w14:paraId="51465DFF" w14:textId="77777777" w:rsidR="00B24E76" w:rsidRDefault="00B24E76">
      <w:pPr>
        <w:rPr>
          <w:rFonts w:eastAsia="SimSun" w:cs="Times New Roman"/>
          <w:sz w:val="24"/>
          <w:szCs w:val="24"/>
        </w:rPr>
      </w:pPr>
    </w:p>
    <w:p w14:paraId="1390E8D7" w14:textId="77777777" w:rsidR="00B24E76" w:rsidRDefault="00B24E76">
      <w:pPr>
        <w:rPr>
          <w:rFonts w:eastAsia="SimSun" w:cs="Times New Roman"/>
          <w:sz w:val="24"/>
          <w:szCs w:val="24"/>
        </w:rPr>
      </w:pPr>
    </w:p>
    <w:p w14:paraId="3941347B" w14:textId="77777777" w:rsidR="00B24E76" w:rsidRDefault="00B24E76">
      <w:pPr>
        <w:rPr>
          <w:rFonts w:eastAsia="SimSun" w:cs="Times New Roman"/>
          <w:sz w:val="24"/>
          <w:szCs w:val="24"/>
          <w:lang w:val="vi-VN"/>
        </w:rPr>
      </w:pPr>
    </w:p>
    <w:p w14:paraId="7426FA5E" w14:textId="77777777" w:rsidR="00F00AB4" w:rsidRDefault="00F00AB4">
      <w:pPr>
        <w:rPr>
          <w:rFonts w:eastAsia="SimSun" w:cs="Times New Roman"/>
          <w:sz w:val="24"/>
          <w:szCs w:val="24"/>
          <w:lang w:val="vi-VN"/>
        </w:rPr>
      </w:pPr>
    </w:p>
    <w:p w14:paraId="29F0A24E" w14:textId="77777777" w:rsidR="00F00AB4" w:rsidRPr="00F00AB4" w:rsidRDefault="00F00AB4">
      <w:pPr>
        <w:rPr>
          <w:rFonts w:eastAsia="SimSun" w:cs="Times New Roman"/>
          <w:sz w:val="24"/>
          <w:szCs w:val="24"/>
          <w:lang w:val="vi-VN"/>
        </w:rPr>
      </w:pPr>
    </w:p>
    <w:p w14:paraId="15872B40" w14:textId="77777777" w:rsidR="00B24E76" w:rsidRDefault="00B24E76">
      <w:pPr>
        <w:rPr>
          <w:rFonts w:eastAsia="SimSun" w:cs="Times New Roman"/>
          <w:sz w:val="24"/>
          <w:szCs w:val="24"/>
        </w:rPr>
      </w:pPr>
    </w:p>
    <w:p w14:paraId="7D93048C" w14:textId="77777777" w:rsidR="00B24E76" w:rsidRDefault="00B24E76">
      <w:pPr>
        <w:rPr>
          <w:rFonts w:eastAsia="SimSun" w:cs="Times New Roman"/>
          <w:sz w:val="24"/>
          <w:szCs w:val="24"/>
        </w:rPr>
      </w:pPr>
    </w:p>
    <w:p w14:paraId="0C2267F2" w14:textId="77777777" w:rsidR="00B24E76" w:rsidRDefault="00B24E76">
      <w:pPr>
        <w:rPr>
          <w:rFonts w:eastAsia="SimSun" w:cs="Times New Roman"/>
          <w:sz w:val="24"/>
          <w:szCs w:val="24"/>
        </w:rPr>
      </w:pPr>
    </w:p>
    <w:p w14:paraId="1EFA76C6" w14:textId="77777777" w:rsidR="00B24E76" w:rsidRDefault="00000000">
      <w:pPr>
        <w:rPr>
          <w:rFonts w:eastAsia="SimSun" w:cs="Times New Roman"/>
          <w:sz w:val="24"/>
          <w:szCs w:val="24"/>
        </w:rPr>
      </w:pPr>
      <w:r>
        <w:rPr>
          <w:rFonts w:eastAsia="SimSun" w:cs="Times New Roman"/>
          <w:sz w:val="24"/>
          <w:szCs w:val="24"/>
        </w:rPr>
        <w:lastRenderedPageBreak/>
        <w:t xml:space="preserve">FrmPhongTienNghi  </w:t>
      </w:r>
    </w:p>
    <w:p w14:paraId="09AB44D4" w14:textId="4FD2D60B" w:rsidR="00B24E76" w:rsidRPr="00F00AB4" w:rsidRDefault="00A3746B">
      <w:pPr>
        <w:rPr>
          <w:lang w:val="vi-VN"/>
        </w:rPr>
      </w:pPr>
      <w:r w:rsidRPr="00A3746B">
        <w:rPr>
          <w:lang w:val="vi-VN"/>
        </w:rPr>
        <w:drawing>
          <wp:inline distT="0" distB="0" distL="0" distR="0" wp14:anchorId="666A4939" wp14:editId="0D4C15E7">
            <wp:extent cx="5274310" cy="2710180"/>
            <wp:effectExtent l="0" t="0" r="2540" b="0"/>
            <wp:docPr id="1039861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8612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1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C23A7" w14:textId="77777777" w:rsidR="00B24E76" w:rsidRDefault="00B24E76"/>
    <w:p w14:paraId="57707EB4" w14:textId="77777777" w:rsidR="00B24E76" w:rsidRDefault="00B24E76"/>
    <w:p w14:paraId="11B9B2B5" w14:textId="77777777" w:rsidR="00B24E76" w:rsidRDefault="00B24E76"/>
    <w:p w14:paraId="1C099223" w14:textId="77777777" w:rsidR="00B24E76" w:rsidRDefault="00000000">
      <w:pPr>
        <w:rPr>
          <w:rFonts w:eastAsia="SimSun" w:cs="Times New Roman"/>
          <w:sz w:val="24"/>
          <w:szCs w:val="24"/>
        </w:rPr>
      </w:pPr>
      <w:r>
        <w:rPr>
          <w:rFonts w:eastAsia="SimSun" w:cs="Times New Roman"/>
          <w:sz w:val="24"/>
          <w:szCs w:val="24"/>
        </w:rPr>
        <w:t xml:space="preserve">FrmDatPhong </w:t>
      </w:r>
    </w:p>
    <w:p w14:paraId="36380E06" w14:textId="5F29348B" w:rsidR="00B24E76" w:rsidRPr="00F00AB4" w:rsidRDefault="00A3746B">
      <w:pPr>
        <w:rPr>
          <w:rFonts w:eastAsia="SimSun" w:cs="Times New Roman"/>
          <w:sz w:val="24"/>
          <w:szCs w:val="24"/>
          <w:lang w:val="vi-VN"/>
        </w:rPr>
      </w:pPr>
      <w:r w:rsidRPr="00A3746B">
        <w:rPr>
          <w:rFonts w:eastAsia="SimSun" w:cs="Times New Roman"/>
          <w:sz w:val="24"/>
          <w:szCs w:val="24"/>
          <w:lang w:val="vi-VN"/>
        </w:rPr>
        <w:drawing>
          <wp:inline distT="0" distB="0" distL="0" distR="0" wp14:anchorId="4AD1928F" wp14:editId="2E813F37">
            <wp:extent cx="5274310" cy="2472055"/>
            <wp:effectExtent l="0" t="0" r="2540" b="4445"/>
            <wp:docPr id="200719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193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7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ED6B2" w14:textId="77777777" w:rsidR="00B24E76" w:rsidRDefault="00B24E76">
      <w:pPr>
        <w:rPr>
          <w:rFonts w:eastAsia="SimSun" w:cs="Times New Roman"/>
          <w:sz w:val="24"/>
          <w:szCs w:val="24"/>
        </w:rPr>
      </w:pPr>
    </w:p>
    <w:p w14:paraId="5FFF2E53" w14:textId="77777777" w:rsidR="00B24E76" w:rsidRDefault="00B24E76">
      <w:pPr>
        <w:rPr>
          <w:rFonts w:eastAsia="SimSun" w:cs="Times New Roman"/>
          <w:sz w:val="24"/>
          <w:szCs w:val="24"/>
        </w:rPr>
      </w:pPr>
    </w:p>
    <w:p w14:paraId="5BA100D0" w14:textId="77777777" w:rsidR="00B24E76" w:rsidRDefault="00B24E76">
      <w:pPr>
        <w:rPr>
          <w:rFonts w:eastAsia="SimSun" w:cs="Times New Roman"/>
          <w:sz w:val="24"/>
          <w:szCs w:val="24"/>
        </w:rPr>
      </w:pPr>
    </w:p>
    <w:p w14:paraId="4AA92386" w14:textId="77777777" w:rsidR="00B24E76" w:rsidRDefault="00B24E76">
      <w:pPr>
        <w:rPr>
          <w:rFonts w:eastAsia="SimSun" w:cs="Times New Roman"/>
          <w:sz w:val="24"/>
          <w:szCs w:val="24"/>
        </w:rPr>
      </w:pPr>
    </w:p>
    <w:p w14:paraId="55C49E1A" w14:textId="77777777" w:rsidR="00B24E76" w:rsidRDefault="00B24E76">
      <w:pPr>
        <w:rPr>
          <w:rFonts w:eastAsia="SimSun" w:cs="Times New Roman"/>
          <w:sz w:val="24"/>
          <w:szCs w:val="24"/>
        </w:rPr>
      </w:pPr>
    </w:p>
    <w:p w14:paraId="72F21DCA" w14:textId="77777777" w:rsidR="00B24E76" w:rsidRDefault="00B24E76">
      <w:pPr>
        <w:rPr>
          <w:rFonts w:eastAsia="SimSun" w:cs="Times New Roman"/>
          <w:sz w:val="24"/>
          <w:szCs w:val="24"/>
        </w:rPr>
      </w:pPr>
    </w:p>
    <w:p w14:paraId="4D6DC020" w14:textId="77777777" w:rsidR="00B24E76" w:rsidRDefault="00B24E76">
      <w:pPr>
        <w:rPr>
          <w:rFonts w:eastAsia="SimSun" w:cs="Times New Roman"/>
          <w:sz w:val="24"/>
          <w:szCs w:val="24"/>
        </w:rPr>
      </w:pPr>
    </w:p>
    <w:p w14:paraId="06705B47" w14:textId="77777777" w:rsidR="00B24E76" w:rsidRDefault="00B24E76">
      <w:pPr>
        <w:rPr>
          <w:rFonts w:eastAsia="SimSun" w:cs="Times New Roman"/>
          <w:sz w:val="24"/>
          <w:szCs w:val="24"/>
        </w:rPr>
      </w:pPr>
    </w:p>
    <w:p w14:paraId="1F6A697E" w14:textId="77777777" w:rsidR="00B24E76" w:rsidRDefault="00B24E76">
      <w:pPr>
        <w:rPr>
          <w:rFonts w:eastAsia="SimSun" w:cs="Times New Roman"/>
          <w:sz w:val="24"/>
          <w:szCs w:val="24"/>
        </w:rPr>
      </w:pPr>
    </w:p>
    <w:p w14:paraId="505DD12D" w14:textId="77777777" w:rsidR="00B24E76" w:rsidRDefault="00B24E76">
      <w:pPr>
        <w:rPr>
          <w:rFonts w:eastAsia="SimSun" w:cs="Times New Roman"/>
          <w:sz w:val="24"/>
          <w:szCs w:val="24"/>
        </w:rPr>
      </w:pPr>
    </w:p>
    <w:p w14:paraId="3A2E9359" w14:textId="77777777" w:rsidR="00B24E76" w:rsidRDefault="00B24E76">
      <w:pPr>
        <w:rPr>
          <w:rFonts w:eastAsia="SimSun" w:cs="Times New Roman"/>
          <w:sz w:val="24"/>
          <w:szCs w:val="24"/>
        </w:rPr>
      </w:pPr>
    </w:p>
    <w:p w14:paraId="27D79BAB" w14:textId="77777777" w:rsidR="00B24E76" w:rsidRDefault="00B24E76">
      <w:pPr>
        <w:rPr>
          <w:rFonts w:eastAsia="SimSun" w:cs="Times New Roman"/>
          <w:sz w:val="24"/>
          <w:szCs w:val="24"/>
        </w:rPr>
      </w:pPr>
    </w:p>
    <w:p w14:paraId="157BBCE6" w14:textId="77777777" w:rsidR="00B24E76" w:rsidRDefault="00B24E76">
      <w:pPr>
        <w:rPr>
          <w:rFonts w:eastAsia="SimSun" w:cs="Times New Roman"/>
          <w:sz w:val="24"/>
          <w:szCs w:val="24"/>
        </w:rPr>
      </w:pPr>
    </w:p>
    <w:p w14:paraId="470A8BDC" w14:textId="77777777" w:rsidR="00B24E76" w:rsidRDefault="00B24E76">
      <w:pPr>
        <w:rPr>
          <w:rFonts w:eastAsia="SimSun" w:cs="Times New Roman"/>
          <w:sz w:val="24"/>
          <w:szCs w:val="24"/>
        </w:rPr>
      </w:pPr>
    </w:p>
    <w:p w14:paraId="7AA45B9F" w14:textId="77777777" w:rsidR="00B24E76" w:rsidRDefault="00B24E76">
      <w:pPr>
        <w:rPr>
          <w:rFonts w:eastAsia="SimSun" w:cs="Times New Roman"/>
          <w:sz w:val="24"/>
          <w:szCs w:val="24"/>
        </w:rPr>
      </w:pPr>
    </w:p>
    <w:p w14:paraId="0E5BE7C3" w14:textId="77777777" w:rsidR="00B24E76" w:rsidRDefault="00000000">
      <w:pPr>
        <w:rPr>
          <w:rFonts w:eastAsia="SimSun" w:cs="Times New Roman"/>
          <w:sz w:val="24"/>
          <w:szCs w:val="24"/>
        </w:rPr>
      </w:pPr>
      <w:r>
        <w:rPr>
          <w:rFonts w:eastAsia="SimSun" w:cs="Times New Roman"/>
          <w:sz w:val="24"/>
          <w:szCs w:val="24"/>
        </w:rPr>
        <w:lastRenderedPageBreak/>
        <w:t>FrmDichVu</w:t>
      </w:r>
    </w:p>
    <w:p w14:paraId="76D6E733" w14:textId="78425827" w:rsidR="00B24E76" w:rsidRPr="00A3746B" w:rsidRDefault="00A3746B">
      <w:pPr>
        <w:rPr>
          <w:lang w:val="vi-VN"/>
        </w:rPr>
      </w:pPr>
      <w:r w:rsidRPr="00A3746B">
        <w:rPr>
          <w:lang w:val="vi-VN"/>
        </w:rPr>
        <w:drawing>
          <wp:inline distT="0" distB="0" distL="0" distR="0" wp14:anchorId="243CCD73" wp14:editId="4AAC6F9A">
            <wp:extent cx="5274310" cy="2806065"/>
            <wp:effectExtent l="0" t="0" r="2540" b="0"/>
            <wp:docPr id="985148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1480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074AF" w14:textId="77777777" w:rsidR="00B24E76" w:rsidRDefault="00B24E76"/>
    <w:p w14:paraId="4E391971" w14:textId="77777777" w:rsidR="00B24E76" w:rsidRDefault="00B24E76"/>
    <w:p w14:paraId="7F91E2E8" w14:textId="77777777" w:rsidR="00B24E76" w:rsidRDefault="00000000">
      <w:pPr>
        <w:rPr>
          <w:rFonts w:eastAsia="SimSun" w:cs="Times New Roman"/>
          <w:sz w:val="24"/>
          <w:szCs w:val="24"/>
        </w:rPr>
      </w:pPr>
      <w:r>
        <w:rPr>
          <w:rFonts w:eastAsia="SimSun" w:cs="Times New Roman"/>
          <w:sz w:val="24"/>
          <w:szCs w:val="24"/>
        </w:rPr>
        <w:t>FrmTraPhong</w:t>
      </w:r>
    </w:p>
    <w:p w14:paraId="1ABADCD6" w14:textId="511986CE" w:rsidR="00B24E76" w:rsidRPr="00A3746B" w:rsidRDefault="00A3746B">
      <w:pPr>
        <w:rPr>
          <w:rFonts w:eastAsia="SimSun" w:cs="Times New Roman"/>
          <w:sz w:val="24"/>
          <w:szCs w:val="24"/>
          <w:lang w:val="vi-VN"/>
        </w:rPr>
      </w:pPr>
      <w:r w:rsidRPr="00A3746B">
        <w:rPr>
          <w:rFonts w:eastAsia="SimSun" w:cs="Times New Roman"/>
          <w:sz w:val="24"/>
          <w:szCs w:val="24"/>
          <w:lang w:val="vi-VN"/>
        </w:rPr>
        <w:drawing>
          <wp:inline distT="0" distB="0" distL="0" distR="0" wp14:anchorId="5B556028" wp14:editId="1B35263D">
            <wp:extent cx="5274310" cy="2800350"/>
            <wp:effectExtent l="0" t="0" r="2540" b="0"/>
            <wp:docPr id="37880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804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6CFA4" w14:textId="77777777" w:rsidR="00B24E76" w:rsidRDefault="00B24E76">
      <w:pPr>
        <w:rPr>
          <w:rFonts w:eastAsia="SimSun" w:cs="Times New Roman"/>
          <w:sz w:val="24"/>
          <w:szCs w:val="24"/>
        </w:rPr>
      </w:pPr>
    </w:p>
    <w:p w14:paraId="39488E83" w14:textId="77777777" w:rsidR="00B24E76" w:rsidRDefault="00B24E76">
      <w:pPr>
        <w:rPr>
          <w:rFonts w:eastAsia="SimSun" w:cs="Times New Roman"/>
          <w:sz w:val="24"/>
          <w:szCs w:val="24"/>
        </w:rPr>
      </w:pPr>
    </w:p>
    <w:p w14:paraId="2F8FF974" w14:textId="77777777" w:rsidR="00B24E76" w:rsidRDefault="00B24E76">
      <w:pPr>
        <w:rPr>
          <w:rFonts w:eastAsia="SimSun" w:cs="Times New Roman"/>
          <w:sz w:val="24"/>
          <w:szCs w:val="24"/>
        </w:rPr>
      </w:pPr>
    </w:p>
    <w:p w14:paraId="4161A404" w14:textId="77777777" w:rsidR="00B24E76" w:rsidRDefault="00B24E76">
      <w:pPr>
        <w:rPr>
          <w:rFonts w:eastAsia="SimSun" w:cs="Times New Roman"/>
          <w:sz w:val="24"/>
          <w:szCs w:val="24"/>
        </w:rPr>
      </w:pPr>
    </w:p>
    <w:p w14:paraId="59DE153A" w14:textId="77777777" w:rsidR="00B24E76" w:rsidRDefault="00B24E76">
      <w:pPr>
        <w:rPr>
          <w:rFonts w:eastAsia="SimSun" w:cs="Times New Roman"/>
          <w:sz w:val="24"/>
          <w:szCs w:val="24"/>
        </w:rPr>
      </w:pPr>
    </w:p>
    <w:p w14:paraId="37E141DD" w14:textId="77777777" w:rsidR="00B24E76" w:rsidRDefault="00B24E76">
      <w:pPr>
        <w:rPr>
          <w:rFonts w:eastAsia="SimSun" w:cs="Times New Roman"/>
          <w:sz w:val="24"/>
          <w:szCs w:val="24"/>
        </w:rPr>
      </w:pPr>
    </w:p>
    <w:p w14:paraId="57A8956C" w14:textId="77777777" w:rsidR="00B24E76" w:rsidRDefault="00B24E76">
      <w:pPr>
        <w:rPr>
          <w:rFonts w:eastAsia="SimSun" w:cs="Times New Roman"/>
          <w:sz w:val="24"/>
          <w:szCs w:val="24"/>
        </w:rPr>
      </w:pPr>
    </w:p>
    <w:p w14:paraId="79793DC7" w14:textId="77777777" w:rsidR="00B24E76" w:rsidRDefault="00B24E76">
      <w:pPr>
        <w:rPr>
          <w:rFonts w:eastAsia="SimSun" w:cs="Times New Roman"/>
          <w:sz w:val="24"/>
          <w:szCs w:val="24"/>
        </w:rPr>
      </w:pPr>
    </w:p>
    <w:p w14:paraId="3B43EA90" w14:textId="77777777" w:rsidR="00B24E76" w:rsidRDefault="00B24E76">
      <w:pPr>
        <w:rPr>
          <w:rFonts w:eastAsia="SimSun" w:cs="Times New Roman"/>
          <w:sz w:val="24"/>
          <w:szCs w:val="24"/>
        </w:rPr>
      </w:pPr>
    </w:p>
    <w:p w14:paraId="378A661D" w14:textId="77777777" w:rsidR="00B24E76" w:rsidRDefault="00B24E76">
      <w:pPr>
        <w:rPr>
          <w:rFonts w:eastAsia="SimSun" w:cs="Times New Roman"/>
          <w:sz w:val="24"/>
          <w:szCs w:val="24"/>
        </w:rPr>
      </w:pPr>
    </w:p>
    <w:p w14:paraId="537C2B2B" w14:textId="77777777" w:rsidR="00B24E76" w:rsidRDefault="00B24E76">
      <w:pPr>
        <w:rPr>
          <w:rFonts w:eastAsia="SimSun" w:cs="Times New Roman"/>
          <w:sz w:val="24"/>
          <w:szCs w:val="24"/>
        </w:rPr>
      </w:pPr>
    </w:p>
    <w:p w14:paraId="5D90F925" w14:textId="77777777" w:rsidR="00B24E76" w:rsidRDefault="00B24E76">
      <w:pPr>
        <w:rPr>
          <w:rFonts w:eastAsia="SimSun" w:cs="Times New Roman"/>
          <w:sz w:val="24"/>
          <w:szCs w:val="24"/>
        </w:rPr>
      </w:pPr>
    </w:p>
    <w:p w14:paraId="1DB2E932" w14:textId="77777777" w:rsidR="00B24E76" w:rsidRDefault="00B24E76">
      <w:pPr>
        <w:rPr>
          <w:rFonts w:eastAsia="SimSun" w:cs="Times New Roman"/>
          <w:sz w:val="24"/>
          <w:szCs w:val="24"/>
        </w:rPr>
      </w:pPr>
    </w:p>
    <w:p w14:paraId="73A8D417" w14:textId="77777777" w:rsidR="00B24E76" w:rsidRDefault="00B24E76">
      <w:pPr>
        <w:rPr>
          <w:rFonts w:eastAsia="SimSun" w:cs="Times New Roman"/>
          <w:sz w:val="24"/>
          <w:szCs w:val="24"/>
        </w:rPr>
      </w:pPr>
    </w:p>
    <w:p w14:paraId="2EDD67A6" w14:textId="77777777" w:rsidR="00B24E76" w:rsidRDefault="00B24E76">
      <w:pPr>
        <w:rPr>
          <w:rFonts w:eastAsia="SimSun" w:cs="Times New Roman"/>
          <w:sz w:val="24"/>
          <w:szCs w:val="24"/>
        </w:rPr>
      </w:pPr>
    </w:p>
    <w:p w14:paraId="7EDE175A" w14:textId="77777777" w:rsidR="00B24E76" w:rsidRDefault="00000000">
      <w:pPr>
        <w:rPr>
          <w:rFonts w:eastAsia="SimSun" w:cs="Times New Roman"/>
          <w:sz w:val="24"/>
          <w:szCs w:val="24"/>
        </w:rPr>
      </w:pPr>
      <w:r>
        <w:rPr>
          <w:rFonts w:eastAsia="SimSun" w:cs="Times New Roman"/>
          <w:sz w:val="24"/>
          <w:szCs w:val="24"/>
        </w:rPr>
        <w:t>FrmThongKe</w:t>
      </w:r>
    </w:p>
    <w:p w14:paraId="2932E5E9" w14:textId="29E70EA1" w:rsidR="00B24E76" w:rsidRPr="00A3746B" w:rsidRDefault="00A3746B">
      <w:pPr>
        <w:rPr>
          <w:lang w:val="vi-VN"/>
        </w:rPr>
      </w:pPr>
      <w:r w:rsidRPr="00A3746B">
        <w:rPr>
          <w:lang w:val="vi-VN"/>
        </w:rPr>
        <w:drawing>
          <wp:inline distT="0" distB="0" distL="0" distR="0" wp14:anchorId="20290996" wp14:editId="4487FCEF">
            <wp:extent cx="5274310" cy="2668905"/>
            <wp:effectExtent l="0" t="0" r="2540" b="0"/>
            <wp:docPr id="2144286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2864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6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AEC32" w14:textId="77777777" w:rsidR="00B24E76" w:rsidRDefault="00B24E76"/>
    <w:p w14:paraId="5833F7C1" w14:textId="77777777" w:rsidR="00B24E76" w:rsidRDefault="00B24E76"/>
    <w:p w14:paraId="5CB48CCA" w14:textId="77777777" w:rsidR="00B24E76" w:rsidRDefault="00B24E76"/>
    <w:p w14:paraId="158A0DE2" w14:textId="7AB36DFB" w:rsidR="00B24E76" w:rsidRDefault="00000000">
      <w:pPr>
        <w:rPr>
          <w:lang w:val="vi-VN"/>
        </w:rPr>
      </w:pPr>
      <w:r>
        <w:rPr>
          <w:lang w:val="vi-VN"/>
        </w:rPr>
        <w:t>CSDL</w:t>
      </w:r>
    </w:p>
    <w:p w14:paraId="6C434B2D" w14:textId="1B29FBEC" w:rsidR="00B24E76" w:rsidRPr="009217DF" w:rsidRDefault="009217DF">
      <w:pPr>
        <w:rPr>
          <w:lang w:val="vi-VN"/>
        </w:rPr>
      </w:pPr>
      <w:r w:rsidRPr="009217DF">
        <w:rPr>
          <w:lang w:val="vi-VN"/>
        </w:rPr>
        <w:drawing>
          <wp:inline distT="0" distB="0" distL="0" distR="0" wp14:anchorId="34B24070" wp14:editId="416FD7B7">
            <wp:extent cx="5274310" cy="4128135"/>
            <wp:effectExtent l="0" t="0" r="2540" b="5715"/>
            <wp:docPr id="194016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162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2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7E067" w14:textId="77777777" w:rsidR="00B24E76" w:rsidRDefault="00B24E76"/>
    <w:p w14:paraId="7F58AE59" w14:textId="77777777" w:rsidR="00B24E76" w:rsidRDefault="00B24E76"/>
    <w:p w14:paraId="082591EF" w14:textId="77777777" w:rsidR="00B24E76" w:rsidRDefault="00B24E76">
      <w:pPr>
        <w:rPr>
          <w:lang w:val="vi-VN"/>
        </w:rPr>
      </w:pPr>
    </w:p>
    <w:sectPr w:rsidR="00B24E7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num w:numId="1" w16cid:durableId="589586242">
    <w:abstractNumId w:val="9"/>
  </w:num>
  <w:num w:numId="2" w16cid:durableId="92475797">
    <w:abstractNumId w:val="7"/>
  </w:num>
  <w:num w:numId="3" w16cid:durableId="1775009475">
    <w:abstractNumId w:val="6"/>
  </w:num>
  <w:num w:numId="4" w16cid:durableId="1848640859">
    <w:abstractNumId w:val="5"/>
  </w:num>
  <w:num w:numId="5" w16cid:durableId="912398596">
    <w:abstractNumId w:val="4"/>
  </w:num>
  <w:num w:numId="6" w16cid:durableId="2113353575">
    <w:abstractNumId w:val="8"/>
  </w:num>
  <w:num w:numId="7" w16cid:durableId="1969319288">
    <w:abstractNumId w:val="3"/>
  </w:num>
  <w:num w:numId="8" w16cid:durableId="360672148">
    <w:abstractNumId w:val="2"/>
  </w:num>
  <w:num w:numId="9" w16cid:durableId="1032001568">
    <w:abstractNumId w:val="1"/>
  </w:num>
  <w:num w:numId="10" w16cid:durableId="4804615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23543D2C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217DF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3746B"/>
    <w:rsid w:val="00A91424"/>
    <w:rsid w:val="00AA2C77"/>
    <w:rsid w:val="00AC3FB9"/>
    <w:rsid w:val="00AC702A"/>
    <w:rsid w:val="00AD226F"/>
    <w:rsid w:val="00B059F3"/>
    <w:rsid w:val="00B13A52"/>
    <w:rsid w:val="00B24CF4"/>
    <w:rsid w:val="00B24E76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DD7300"/>
    <w:rsid w:val="00E64C21"/>
    <w:rsid w:val="00EC24C6"/>
    <w:rsid w:val="00EF2933"/>
    <w:rsid w:val="00F00AB4"/>
    <w:rsid w:val="00F05146"/>
    <w:rsid w:val="00F1115D"/>
    <w:rsid w:val="00F3513C"/>
    <w:rsid w:val="00F465C5"/>
    <w:rsid w:val="00F5180D"/>
    <w:rsid w:val="00F51B21"/>
    <w:rsid w:val="00F51D87"/>
    <w:rsid w:val="00F8455C"/>
    <w:rsid w:val="23543D2C"/>
    <w:rsid w:val="54281F44"/>
    <w:rsid w:val="5C481C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E26CEC1"/>
  <w15:docId w15:val="{C18341D1-57F0-46A1-9BAE-491104F3F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qFormat="1"/>
    <w:lsdException w:name="index 2" w:qFormat="1"/>
    <w:lsdException w:name="index 3" w:qFormat="1"/>
    <w:lsdException w:name="index 4" w:qFormat="1"/>
    <w:lsdException w:name="index 5" w:qFormat="1"/>
    <w:lsdException w:name="index 6" w:qFormat="1"/>
    <w:lsdException w:name="index 7" w:qFormat="1"/>
    <w:lsdException w:name="index 8" w:qFormat="1"/>
    <w:lsdException w:name="index 9" w:qFormat="1"/>
    <w:lsdException w:name="footnote text" w:qFormat="1"/>
    <w:lsdException w:name="annotation text" w:qFormat="1"/>
    <w:lsdException w:name="header" w:qFormat="1"/>
    <w:lsdException w:name="footer" w:qFormat="1"/>
    <w:lsdException w:name="index heading" w:qFormat="1"/>
    <w:lsdException w:name="caption" w:semiHidden="1" w:unhideWhenUsed="1" w:qFormat="1"/>
    <w:lsdException w:name="envelope address" w:qFormat="1"/>
    <w:lsdException w:name="envelope return" w:qFormat="1"/>
    <w:lsdException w:name="line number" w:qFormat="1"/>
    <w:lsdException w:name="endnote reference" w:qFormat="1"/>
    <w:lsdException w:name="endnote text" w:qFormat="1"/>
    <w:lsdException w:name="table of authorities" w:qFormat="1"/>
    <w:lsdException w:name="List" w:qFormat="1"/>
    <w:lsdException w:name="List Bullet" w:qFormat="1"/>
    <w:lsdException w:name="List Number" w:qFormat="1"/>
    <w:lsdException w:name="List 2" w:qFormat="1"/>
    <w:lsdException w:name="List 3" w:qFormat="1"/>
    <w:lsdException w:name="List 4" w:qFormat="1"/>
    <w:lsdException w:name="List 5" w:qFormat="1"/>
    <w:lsdException w:name="List Bullet 2" w:qFormat="1"/>
    <w:lsdException w:name="List Bullet 3" w:qFormat="1"/>
    <w:lsdException w:name="List Bullet 4" w:qFormat="1"/>
    <w:lsdException w:name="List Bullet 5" w:qFormat="1"/>
    <w:lsdException w:name="List Number 3" w:qFormat="1"/>
    <w:lsdException w:name="List Number 4" w:qFormat="1"/>
    <w:lsdException w:name="Title" w:qFormat="1"/>
    <w:lsdException w:name="Closing" w:qFormat="1"/>
    <w:lsdException w:name="Default Paragraph Font" w:semiHidden="1" w:qFormat="1"/>
    <w:lsdException w:name="Body Text Indent" w:qFormat="1"/>
    <w:lsdException w:name="List Continue" w:qFormat="1"/>
    <w:lsdException w:name="List Continue 2" w:qFormat="1"/>
    <w:lsdException w:name="List Continue 3" w:qFormat="1"/>
    <w:lsdException w:name="List Continue 4" w:qFormat="1"/>
    <w:lsdException w:name="List Continue 5" w:qFormat="1"/>
    <w:lsdException w:name="Subtitle" w:qFormat="1"/>
    <w:lsdException w:name="Date" w:qFormat="1"/>
    <w:lsdException w:name="Body Text First Indent" w:qFormat="1"/>
    <w:lsdException w:name="Note Heading" w:qFormat="1"/>
    <w:lsdException w:name="Body Text 3" w:qFormat="1"/>
    <w:lsdException w:name="Body Text Indent 3" w:qFormat="1"/>
    <w:lsdException w:name="Block Text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Cite" w:qFormat="1"/>
    <w:lsdException w:name="HTML Code" w:qFormat="1"/>
    <w:lsdException w:name="HTML Keyboard" w:qFormat="1"/>
    <w:lsdException w:name="HTML Sample" w:qFormat="1"/>
    <w:lsdException w:name="HTML Variable" w:qFormat="1"/>
    <w:lsdException w:name="Normal Table" w:semiHidden="1" w:unhideWhenUsed="1" w:qFormat="1"/>
    <w:lsdException w:name="annotation subject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 w:qFormat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 w:qFormat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 w:qFormat="1"/>
    <w:lsdException w:name="Table Grid 8" w:semiHidden="1" w:unhideWhenUsed="1" w:qFormat="1"/>
    <w:lsdException w:name="Table List 1" w:semiHidden="1" w:unhideWhenUsed="1"/>
    <w:lsdException w:name="Table List 2" w:semiHidden="1" w:unhideWhenUsed="1" w:qFormat="1"/>
    <w:lsdException w:name="Table List 3" w:semiHidden="1" w:unhideWhenUsed="1"/>
    <w:lsdException w:name="Table List 4" w:semiHidden="1" w:unhideWhenUsed="1"/>
    <w:lsdException w:name="Table List 5" w:semiHidden="1" w:unhideWhenUsed="1" w:qFormat="1"/>
    <w:lsdException w:name="Table List 6" w:semiHidden="1" w:unhideWhenUsed="1" w:qFormat="1"/>
    <w:lsdException w:name="Table List 7" w:semiHidden="1" w:unhideWhenUsed="1" w:qFormat="1"/>
    <w:lsdException w:name="Table List 8" w:semiHidden="1" w:unhideWhenUsed="1"/>
    <w:lsdException w:name="Table 3D effects 1" w:semiHidden="1" w:unhideWhenUsed="1" w:qFormat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 w:qFormat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eastAsiaTheme="minorEastAsia" w:cstheme="minorBidi"/>
      <w:sz w:val="26"/>
      <w:szCs w:val="26"/>
      <w:lang w:eastAsia="zh-C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qFormat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qFormat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  <w:qFormat/>
  </w:style>
  <w:style w:type="paragraph" w:styleId="CommentSubject">
    <w:name w:val="annotation subject"/>
    <w:basedOn w:val="CommentText"/>
    <w:next w:val="CommentText"/>
    <w:qFormat/>
    <w:rPr>
      <w:b/>
      <w:bCs/>
    </w:rPr>
  </w:style>
  <w:style w:type="paragraph" w:styleId="Date">
    <w:name w:val="Date"/>
    <w:basedOn w:val="Normal"/>
    <w:next w:val="Normal"/>
    <w:qFormat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qFormat/>
    <w:rPr>
      <w:vertAlign w:val="superscript"/>
    </w:rPr>
  </w:style>
  <w:style w:type="paragraph" w:styleId="EndnoteText">
    <w:name w:val="endnote text"/>
    <w:basedOn w:val="Normal"/>
    <w:qFormat/>
    <w:pPr>
      <w:snapToGrid w:val="0"/>
    </w:pPr>
  </w:style>
  <w:style w:type="paragraph" w:styleId="EnvelopeAddress">
    <w:name w:val="envelope address"/>
    <w:basedOn w:val="Normal"/>
    <w:qFormat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qFormat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qFormat/>
    <w:pPr>
      <w:snapToGrid w:val="0"/>
    </w:pPr>
    <w:rPr>
      <w:sz w:val="18"/>
      <w:szCs w:val="18"/>
    </w:rPr>
  </w:style>
  <w:style w:type="paragraph" w:styleId="Header">
    <w:name w:val="head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qFormat/>
    <w:rPr>
      <w:i/>
      <w:iCs/>
    </w:rPr>
  </w:style>
  <w:style w:type="character" w:styleId="HTMLCode">
    <w:name w:val="HTML Code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qFormat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pPr>
      <w:numPr>
        <w:numId w:val="10"/>
      </w:numPr>
    </w:pPr>
  </w:style>
  <w:style w:type="paragraph" w:styleId="MacroText">
    <w:name w:val="macro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eastAsiaTheme="minorEastAsia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</w:style>
  <w:style w:type="paragraph" w:styleId="Signature">
    <w:name w:val="Signature"/>
    <w:basedOn w:val="Normal"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pPr>
      <w:ind w:leftChars="200" w:left="200" w:hangingChars="200" w:hanging="200"/>
    </w:pPr>
  </w:style>
  <w:style w:type="table" w:styleId="TableProfessional">
    <w:name w:val="Table Professional"/>
    <w:basedOn w:val="TableNormal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</w:style>
  <w:style w:type="paragraph" w:styleId="TOC2">
    <w:name w:val="toc 2"/>
    <w:basedOn w:val="Normal"/>
    <w:next w:val="Normal"/>
    <w:pPr>
      <w:ind w:leftChars="200" w:left="420"/>
    </w:pPr>
  </w:style>
  <w:style w:type="paragraph" w:styleId="TOC3">
    <w:name w:val="toc 3"/>
    <w:basedOn w:val="Normal"/>
    <w:next w:val="Normal"/>
    <w:pPr>
      <w:ind w:leftChars="400" w:left="840"/>
    </w:pPr>
  </w:style>
  <w:style w:type="paragraph" w:styleId="TOC4">
    <w:name w:val="toc 4"/>
    <w:basedOn w:val="Normal"/>
    <w:next w:val="Normal"/>
    <w:pPr>
      <w:ind w:leftChars="600" w:left="1260"/>
    </w:pPr>
  </w:style>
  <w:style w:type="paragraph" w:styleId="TOC5">
    <w:name w:val="toc 5"/>
    <w:basedOn w:val="Normal"/>
    <w:next w:val="Normal"/>
    <w:pPr>
      <w:ind w:leftChars="800" w:left="1680"/>
    </w:pPr>
  </w:style>
  <w:style w:type="paragraph" w:styleId="TOC6">
    <w:name w:val="toc 6"/>
    <w:basedOn w:val="Normal"/>
    <w:next w:val="Normal"/>
    <w:pPr>
      <w:ind w:leftChars="1000" w:left="2100"/>
    </w:pPr>
  </w:style>
  <w:style w:type="paragraph" w:styleId="TOC7">
    <w:name w:val="toc 7"/>
    <w:basedOn w:val="Normal"/>
    <w:next w:val="Normal"/>
    <w:pPr>
      <w:ind w:leftChars="1200" w:left="2520"/>
    </w:pPr>
  </w:style>
  <w:style w:type="paragraph" w:styleId="TOC8">
    <w:name w:val="toc 8"/>
    <w:basedOn w:val="Normal"/>
    <w:next w:val="Normal"/>
    <w:pPr>
      <w:ind w:leftChars="1400" w:left="2940"/>
    </w:pPr>
  </w:style>
  <w:style w:type="paragraph" w:styleId="TOC9">
    <w:name w:val="toc 9"/>
    <w:basedOn w:val="Normal"/>
    <w:next w:val="Normal"/>
    <w:pPr>
      <w:ind w:leftChars="1600" w:left="3360"/>
    </w:pPr>
  </w:style>
  <w:style w:type="table" w:styleId="LightShading">
    <w:name w:val="Light Shading"/>
    <w:basedOn w:val="TableNormal"/>
    <w:uiPriority w:val="60"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28</Words>
  <Characters>164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Nguyễn Hoàn My</dc:creator>
  <cp:lastModifiedBy>Nguyễn Hoàn My</cp:lastModifiedBy>
  <cp:revision>2</cp:revision>
  <dcterms:created xsi:type="dcterms:W3CDTF">2026-09-25T16:53:00Z</dcterms:created>
  <dcterms:modified xsi:type="dcterms:W3CDTF">2026-09-25T16:53:00Z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00EB92302D484F8CBA197E5381FB29A1_11</vt:lpwstr>
  </property>
</Properties>
</file>